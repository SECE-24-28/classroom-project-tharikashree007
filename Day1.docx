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68C628">
      <w:pPr>
        <w:pStyle w:val="37"/>
      </w:pPr>
      <w:r>
        <w:t>Day 1 – Requirement Analysis for Mobile Recharge Web Application (MERN Stack)</w:t>
      </w:r>
    </w:p>
    <w:p w14:paraId="53B40351">
      <w:pPr>
        <w:pStyle w:val="2"/>
      </w:pPr>
      <w:r>
        <w:t>1. Requirement Analysis</w:t>
      </w:r>
    </w:p>
    <w:p w14:paraId="69D5F35B">
      <w:pPr>
        <w:pStyle w:val="3"/>
      </w:pPr>
      <w:r>
        <w:t>1.1 Functional Requirements</w:t>
      </w:r>
    </w:p>
    <w:p w14:paraId="208AFE30">
      <w:pPr>
        <w:pStyle w:val="23"/>
      </w:pPr>
      <w:r>
        <w:t>User Registration &amp; Authentication:</w:t>
      </w:r>
      <w:r>
        <w:br w:type="textWrapping"/>
      </w:r>
      <w:r>
        <w:t xml:space="preserve">  - Users can register using email/phone number.</w:t>
      </w:r>
      <w:r>
        <w:br w:type="textWrapping"/>
      </w:r>
      <w:r>
        <w:t xml:space="preserve">  - Users can log in and log out securely.</w:t>
      </w:r>
      <w:r>
        <w:br w:type="textWrapping"/>
      </w:r>
      <w:r>
        <w:t xml:space="preserve">  - Password recovery via email or OTP.</w:t>
      </w:r>
    </w:p>
    <w:p w14:paraId="126C42E9">
      <w:pPr>
        <w:pStyle w:val="23"/>
      </w:pPr>
      <w:r>
        <w:t>Mobile Number Management:</w:t>
      </w:r>
      <w:r>
        <w:br w:type="textWrapping"/>
      </w:r>
      <w:r>
        <w:t xml:space="preserve">  - Users can input their mobile number.</w:t>
      </w:r>
      <w:r>
        <w:br w:type="textWrapping"/>
      </w:r>
      <w:r>
        <w:t xml:space="preserve">  - Mobile number validation (10-digit format for India, etc.).</w:t>
      </w:r>
      <w:r>
        <w:br w:type="textWrapping"/>
      </w:r>
      <w:r>
        <w:t xml:space="preserve">  - Operator detection based on number.</w:t>
      </w:r>
    </w:p>
    <w:p w14:paraId="5275753E">
      <w:pPr>
        <w:pStyle w:val="23"/>
      </w:pPr>
      <w:r>
        <w:t>Recharge Plans:</w:t>
      </w:r>
      <w:r>
        <w:br w:type="textWrapping"/>
      </w:r>
      <w:r>
        <w:t xml:space="preserve">  - Display available prepaid and postpaid plans.</w:t>
      </w:r>
      <w:r>
        <w:br w:type="textWrapping"/>
      </w:r>
      <w:r>
        <w:t xml:space="preserve">  - Filter plans by operator, data, talktime, or validity.</w:t>
      </w:r>
      <w:r>
        <w:br w:type="textWrapping"/>
      </w:r>
      <w:r>
        <w:t xml:space="preserve">  - Select and add a plan to the recharge cart.</w:t>
      </w:r>
    </w:p>
    <w:p w14:paraId="3C04BDCE">
      <w:pPr>
        <w:pStyle w:val="23"/>
      </w:pPr>
      <w:r>
        <w:t>Payment Integration:</w:t>
      </w:r>
      <w:r>
        <w:br w:type="textWrapping"/>
      </w:r>
      <w:r>
        <w:t xml:space="preserve">  - Integration with payment gateways (Razorpay, Paytm, Stripe).</w:t>
      </w:r>
      <w:r>
        <w:br w:type="textWrapping"/>
      </w:r>
      <w:r>
        <w:t xml:space="preserve">  - Secure payment processing with OTP or 2FA.</w:t>
      </w:r>
      <w:r>
        <w:br w:type="textWrapping"/>
      </w:r>
      <w:r>
        <w:t xml:space="preserve">  - Payment success and failure handling.</w:t>
      </w:r>
    </w:p>
    <w:p w14:paraId="321541B6">
      <w:pPr>
        <w:pStyle w:val="23"/>
      </w:pPr>
      <w:r>
        <w:t>Recharge Management:</w:t>
      </w:r>
      <w:r>
        <w:br w:type="textWrapping"/>
      </w:r>
      <w:r>
        <w:t xml:space="preserve">  - Perform mobile recharge immediately after payment.</w:t>
      </w:r>
      <w:r>
        <w:br w:type="textWrapping"/>
      </w:r>
      <w:r>
        <w:t xml:space="preserve">  - Show recharge confirmation with transaction ID.</w:t>
      </w:r>
      <w:r>
        <w:br w:type="textWrapping"/>
      </w:r>
      <w:r>
        <w:t xml:space="preserve">  - Recharge history tracking for users.</w:t>
      </w:r>
    </w:p>
    <w:p w14:paraId="3C6BE1C0">
      <w:pPr>
        <w:pStyle w:val="23"/>
      </w:pPr>
      <w:r>
        <w:t>Notifications:</w:t>
      </w:r>
      <w:r>
        <w:br w:type="textWrapping"/>
      </w:r>
      <w:r>
        <w:t xml:space="preserve">  - Send email or SMS notifications for recharge success/failure.</w:t>
      </w:r>
    </w:p>
    <w:p w14:paraId="3D2A52FE">
      <w:pPr>
        <w:pStyle w:val="23"/>
      </w:pPr>
      <w:r>
        <w:t>Admin Functionalities:</w:t>
      </w:r>
      <w:r>
        <w:br w:type="textWrapping"/>
      </w:r>
      <w:r>
        <w:t xml:space="preserve">  - View all users and their recharge history.</w:t>
      </w:r>
      <w:r>
        <w:br w:type="textWrapping"/>
      </w:r>
      <w:r>
        <w:t xml:space="preserve">  - Add, edit, or remove available recharge plans.</w:t>
      </w:r>
      <w:r>
        <w:br w:type="textWrapping"/>
      </w:r>
      <w:r>
        <w:t xml:space="preserve">  - Generate reports for payments, recharges, and users.</w:t>
      </w:r>
    </w:p>
    <w:p w14:paraId="783B73CA">
      <w:pPr>
        <w:pStyle w:val="3"/>
      </w:pPr>
      <w:r>
        <w:t>1.2 Non-Functional Requirements</w:t>
      </w:r>
    </w:p>
    <w:p w14:paraId="756E41A3">
      <w:pPr>
        <w:pStyle w:val="23"/>
      </w:pPr>
      <w:r>
        <w:t>Performance: Handle 500+ concurrent users; recharge processing within 5 seconds.</w:t>
      </w:r>
    </w:p>
    <w:p w14:paraId="5E3B88B3">
      <w:pPr>
        <w:pStyle w:val="23"/>
      </w:pPr>
      <w:r>
        <w:t>Security: Encrypt user data, secure payment processing, prevent unauthorized admin access.</w:t>
      </w:r>
    </w:p>
    <w:p w14:paraId="4B00D38D">
      <w:pPr>
        <w:pStyle w:val="23"/>
      </w:pPr>
      <w:r>
        <w:t>Usability: User-friendly, responsive interface for desktop and mobile.</w:t>
      </w:r>
    </w:p>
    <w:p w14:paraId="1328AEEB">
      <w:pPr>
        <w:pStyle w:val="23"/>
      </w:pPr>
      <w:r>
        <w:t>Reliability &amp; Availability: 99% uptime, error handling for failed recharges.</w:t>
      </w:r>
    </w:p>
    <w:p w14:paraId="204AB27C">
      <w:pPr>
        <w:pStyle w:val="23"/>
      </w:pPr>
      <w:r>
        <w:t>Scalability: Handle increasing users and recharges without performance drop.</w:t>
      </w:r>
    </w:p>
    <w:p w14:paraId="634C68E9">
      <w:pPr>
        <w:pStyle w:val="2"/>
        <w:numPr>
          <w:ilvl w:val="0"/>
          <w:numId w:val="7"/>
        </w:numPr>
      </w:pPr>
      <w:r>
        <w:t>User Roles &amp; Actions</w:t>
      </w:r>
    </w:p>
    <w:p w14:paraId="27436899">
      <w:pPr>
        <w:pStyle w:val="33"/>
        <w:keepNext w:val="0"/>
        <w:keepLines w:val="0"/>
        <w:widowControl/>
        <w:suppressLineNumbers w:val="0"/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imSun" w:hAnsi="SimSun" w:eastAsia="SimSun" w:cs="SimSun"/>
          <w:sz w:val="24"/>
          <w:lang w:val="en-US"/>
        </w:rPr>
        <w:t xml:space="preserve">   </w:t>
      </w:r>
      <w:r>
        <w:rPr>
          <w:rStyle w:val="34"/>
        </w:rPr>
        <w:t>User</w:t>
      </w:r>
    </w:p>
    <w:p w14:paraId="0A31AD1E">
      <w:pPr>
        <w:pStyle w:val="33"/>
        <w:keepNext w:val="0"/>
        <w:keepLines w:val="0"/>
        <w:widowControl/>
        <w:suppressLineNumbers w:val="0"/>
        <w:ind w:left="720"/>
      </w:pPr>
      <w:r>
        <w:rPr>
          <w:rFonts w:hint="default" w:ascii="Times New Roman Bold" w:hAnsi="Times New Roman Bold" w:cs="Times New Roman Bold"/>
          <w:b/>
          <w:bCs/>
        </w:rPr>
        <w:t>Description:</w:t>
      </w:r>
      <w:r>
        <w:t xml:space="preserve"> End-user who recharges mobile numbers</w:t>
      </w:r>
    </w:p>
    <w:p w14:paraId="6A1D6EA5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Actions / Use Cases:</w:t>
      </w:r>
    </w:p>
    <w:p w14:paraId="5444F27E">
      <w:pPr>
        <w:pStyle w:val="33"/>
        <w:keepNext w:val="0"/>
        <w:keepLines w:val="0"/>
        <w:widowControl/>
        <w:suppressLineNumbers w:val="0"/>
        <w:ind w:left="1440"/>
      </w:pPr>
      <w:r>
        <w:t>Sign up / Login</w:t>
      </w:r>
    </w:p>
    <w:p w14:paraId="1F582ADF">
      <w:pPr>
        <w:pStyle w:val="33"/>
        <w:keepNext w:val="0"/>
        <w:keepLines w:val="0"/>
        <w:widowControl/>
        <w:suppressLineNumbers w:val="0"/>
        <w:ind w:left="1440"/>
      </w:pPr>
      <w:r>
        <w:t>Add mobile number</w:t>
      </w:r>
    </w:p>
    <w:p w14:paraId="736859CA">
      <w:pPr>
        <w:pStyle w:val="33"/>
        <w:keepNext w:val="0"/>
        <w:keepLines w:val="0"/>
        <w:widowControl/>
        <w:suppressLineNumbers w:val="0"/>
        <w:ind w:left="1440"/>
      </w:pPr>
      <w:r>
        <w:t>Browse plans</w:t>
      </w:r>
    </w:p>
    <w:p w14:paraId="0EE4520F">
      <w:pPr>
        <w:pStyle w:val="33"/>
        <w:keepNext w:val="0"/>
        <w:keepLines w:val="0"/>
        <w:widowControl/>
        <w:suppressLineNumbers w:val="0"/>
        <w:ind w:left="1440"/>
      </w:pPr>
      <w:r>
        <w:t>Make payment</w:t>
      </w:r>
    </w:p>
    <w:p w14:paraId="6E3BDC07">
      <w:pPr>
        <w:pStyle w:val="33"/>
        <w:keepNext w:val="0"/>
        <w:keepLines w:val="0"/>
        <w:widowControl/>
        <w:suppressLineNumbers w:val="0"/>
        <w:ind w:left="1440"/>
      </w:pPr>
      <w:r>
        <w:t>View recharge history</w:t>
      </w:r>
    </w:p>
    <w:p w14:paraId="4372D52E">
      <w:pPr>
        <w:pStyle w:val="33"/>
        <w:keepNext w:val="0"/>
        <w:keepLines w:val="0"/>
        <w:widowControl/>
        <w:suppressLineNumbers w:val="0"/>
        <w:ind w:left="1440"/>
      </w:pPr>
      <w:r>
        <w:t>Receive notifications</w:t>
      </w:r>
    </w:p>
    <w:p w14:paraId="2F5CE919">
      <w:pPr>
        <w:pStyle w:val="33"/>
        <w:keepNext w:val="0"/>
        <w:keepLines w:val="0"/>
        <w:widowControl/>
        <w:suppressLineNumbers w:val="0"/>
        <w:ind w:firstLine="240" w:firstLineChars="100"/>
        <w:rPr>
          <w:rFonts w:hint="default"/>
          <w:lang w:val="en-US"/>
        </w:rPr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34"/>
        </w:rPr>
        <w:t>Admin</w:t>
      </w:r>
      <w:r>
        <w:rPr>
          <w:rStyle w:val="34"/>
          <w:rFonts w:hint="default"/>
          <w:lang w:val="en-US"/>
        </w:rPr>
        <w:t>:</w:t>
      </w:r>
    </w:p>
    <w:p w14:paraId="16DFA350">
      <w:pPr>
        <w:pStyle w:val="33"/>
        <w:keepNext w:val="0"/>
        <w:keepLines w:val="0"/>
        <w:widowControl/>
        <w:suppressLineNumbers w:val="0"/>
        <w:ind w:left="720"/>
      </w:pPr>
      <w:r>
        <w:rPr>
          <w:rFonts w:hint="default" w:ascii="Times New Roman Bold" w:hAnsi="Times New Roman Bold" w:cs="Times New Roman Bold"/>
          <w:b/>
          <w:bCs/>
        </w:rPr>
        <w:t xml:space="preserve">Description: </w:t>
      </w:r>
      <w:r>
        <w:t>Manages plans and monitors transactions</w:t>
      </w:r>
    </w:p>
    <w:p w14:paraId="0A097624">
      <w:pPr>
        <w:pStyle w:val="33"/>
        <w:keepNext w:val="0"/>
        <w:keepLines w:val="0"/>
        <w:widowControl/>
        <w:suppressLineNumbers w:val="0"/>
        <w:ind w:left="720"/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Actions / Use Cases:</w:t>
      </w:r>
    </w:p>
    <w:p w14:paraId="19BE3BD6">
      <w:pPr>
        <w:pStyle w:val="33"/>
        <w:keepNext w:val="0"/>
        <w:keepLines w:val="0"/>
        <w:widowControl/>
        <w:suppressLineNumbers w:val="0"/>
        <w:ind w:left="1440"/>
      </w:pPr>
      <w:r>
        <w:t>Add/Edit/Delete plans</w:t>
      </w:r>
    </w:p>
    <w:p w14:paraId="0E645B1D">
      <w:pPr>
        <w:pStyle w:val="33"/>
        <w:keepNext w:val="0"/>
        <w:keepLines w:val="0"/>
        <w:widowControl/>
        <w:suppressLineNumbers w:val="0"/>
        <w:ind w:left="1440"/>
      </w:pPr>
      <w:r>
        <w:t>View all users</w:t>
      </w:r>
    </w:p>
    <w:p w14:paraId="465DF795">
      <w:pPr>
        <w:pStyle w:val="33"/>
        <w:keepNext w:val="0"/>
        <w:keepLines w:val="0"/>
        <w:widowControl/>
        <w:suppressLineNumbers w:val="0"/>
        <w:ind w:left="1440"/>
      </w:pPr>
      <w:r>
        <w:t>View transaction history</w:t>
      </w:r>
    </w:p>
    <w:p w14:paraId="482306CE">
      <w:pPr>
        <w:pStyle w:val="33"/>
        <w:keepNext w:val="0"/>
        <w:keepLines w:val="0"/>
        <w:widowControl/>
        <w:suppressLineNumbers w:val="0"/>
        <w:ind w:left="1440"/>
      </w:pPr>
      <w:r>
        <w:t>Generate reports</w:t>
      </w:r>
    </w:p>
    <w:p w14:paraId="5F6D1828">
      <w:pPr>
        <w:pStyle w:val="33"/>
        <w:keepNext w:val="0"/>
        <w:keepLines w:val="0"/>
        <w:widowControl/>
        <w:suppressLineNumbers w:val="0"/>
        <w:ind w:left="1440"/>
      </w:pPr>
      <w:r>
        <w:t>Manage application settings</w:t>
      </w:r>
    </w:p>
    <w:p w14:paraId="52E9D39D">
      <w:pPr>
        <w:numPr>
          <w:numId w:val="0"/>
        </w:numPr>
      </w:pPr>
    </w:p>
    <w:p w14:paraId="16952731">
      <w:pPr>
        <w:pStyle w:val="2"/>
      </w:pPr>
      <w:r>
        <w:t>3. Feature List</w:t>
      </w:r>
    </w:p>
    <w:p w14:paraId="5F383F21">
      <w:pPr>
        <w:pStyle w:val="23"/>
      </w:pPr>
      <w:r>
        <w:t>User login/signup with email/phone</w:t>
      </w:r>
    </w:p>
    <w:p w14:paraId="19A860A3">
      <w:pPr>
        <w:pStyle w:val="23"/>
      </w:pPr>
      <w:r>
        <w:t>Mobile number input &amp; operator selection</w:t>
      </w:r>
    </w:p>
    <w:p w14:paraId="62178A44">
      <w:pPr>
        <w:pStyle w:val="23"/>
      </w:pPr>
      <w:r>
        <w:t>Browse prepaid/postpaid plans</w:t>
      </w:r>
    </w:p>
    <w:p w14:paraId="19745607">
      <w:pPr>
        <w:pStyle w:val="23"/>
      </w:pPr>
      <w:r>
        <w:t>Plan filtering (data, talktime, validity, operator)</w:t>
      </w:r>
    </w:p>
    <w:p w14:paraId="5FBCFD59">
      <w:pPr>
        <w:pStyle w:val="23"/>
      </w:pPr>
      <w:r>
        <w:t>Recharge cart &amp; checkout</w:t>
      </w:r>
    </w:p>
    <w:p w14:paraId="2EF0921A">
      <w:pPr>
        <w:pStyle w:val="23"/>
      </w:pPr>
      <w:r>
        <w:t>Payment gateway integration</w:t>
      </w:r>
    </w:p>
    <w:p w14:paraId="102C470D">
      <w:pPr>
        <w:pStyle w:val="23"/>
      </w:pPr>
      <w:r>
        <w:t>Recharge confirmation with transaction ID</w:t>
      </w:r>
    </w:p>
    <w:p w14:paraId="79E81F0B">
      <w:pPr>
        <w:pStyle w:val="23"/>
      </w:pPr>
      <w:r>
        <w:t>Recharge history and account details</w:t>
      </w:r>
    </w:p>
    <w:p w14:paraId="28994895">
      <w:pPr>
        <w:pStyle w:val="23"/>
      </w:pPr>
      <w:r>
        <w:t>Notifications via email/SMS</w:t>
      </w:r>
    </w:p>
    <w:p w14:paraId="761182B0">
      <w:pPr>
        <w:pStyle w:val="23"/>
      </w:pPr>
      <w:r>
        <w:t>Admin panel for plan management and reports</w:t>
      </w:r>
    </w:p>
    <w:p w14:paraId="773F9BF1">
      <w:pPr>
        <w:pStyle w:val="2"/>
      </w:pPr>
      <w:r>
        <w:t>4. UI/UX Wireframes</w:t>
      </w:r>
    </w:p>
    <w:p w14:paraId="1F6A6C25">
      <w:r>
        <w:t>Main Screens:</w:t>
      </w:r>
      <w:r>
        <w:br w:type="textWrapping"/>
      </w:r>
      <w:r>
        <w:t>1. User Login / Signup Screen: Fields - Email, Password, OTP verification; Buttons - Login, Signup, Forgot Password</w:t>
      </w:r>
      <w:r>
        <w:br w:type="textWrapping"/>
      </w:r>
      <w:r>
        <w:t>2. Mobile Number Input &amp; Operator Selection: Field - Mobile Number; Dropdown - Operator selection</w:t>
      </w:r>
      <w:r>
        <w:br w:type="textWrapping"/>
      </w:r>
      <w:r>
        <w:t>3. Plan Selection Screen (Prepaid/Postpaid): Tabs - Prepaid/Postpaid; Filter options - Data, Talktime, Validity; Display - Plan cards</w:t>
      </w:r>
      <w:r>
        <w:br w:type="textWrapping"/>
      </w:r>
      <w:r>
        <w:t>4. Payment Page: Options - Credit/Debit Card, UPI, Wallets; Payment summary &amp; confirm button</w:t>
      </w:r>
      <w:r>
        <w:br w:type="textWrapping"/>
      </w:r>
      <w:r>
        <w:t>5. Recharge Confirmation Page: Transaction ID, Recharge status, Option to download receipt</w:t>
      </w:r>
      <w:r>
        <w:br w:type="textWrapping"/>
      </w:r>
      <w:r>
        <w:t>6. User Dashboard: Recharge history, Account details, Pending recharges</w:t>
      </w:r>
      <w:r>
        <w:br w:type="textWrapping"/>
      </w:r>
      <w:r>
        <w:t>7. Admin Dashboard: User list, Recharge history, Plan management, Reports</w:t>
      </w:r>
    </w:p>
    <w:p w14:paraId="05949A96">
      <w:pPr>
        <w:pStyle w:val="2"/>
      </w:pPr>
      <w:r>
        <w:t>5. User Navigation Flow</w:t>
      </w:r>
    </w:p>
    <w:p w14:paraId="1E8BD8B6">
      <w:r>
        <w:t>1. User signs up or logs in.</w:t>
      </w:r>
      <w:r>
        <w:br w:type="textWrapping"/>
      </w:r>
      <w:r>
        <w:t>2. Enters mobile number and selects operator.</w:t>
      </w:r>
      <w:r>
        <w:br w:type="textWrapping"/>
      </w:r>
      <w:r>
        <w:t>3. Chooses a prepaid or postpaid plan.</w:t>
      </w:r>
      <w:r>
        <w:br w:type="textWrapping"/>
      </w:r>
      <w:r>
        <w:t>4. Proceeds to payment and completes the transaction.</w:t>
      </w:r>
      <w:r>
        <w:br w:type="textWrapping"/>
      </w:r>
      <w:r>
        <w:t>5. Recharge confirmation page displayed.</w:t>
      </w:r>
      <w:r>
        <w:br w:type="textWrapping"/>
      </w:r>
      <w:r>
        <w:t>6. Recharge history updated in user dashboard.</w:t>
      </w:r>
      <w:r>
        <w:br w:type="textWrapping"/>
      </w:r>
      <w:r>
        <w:t>7. Admin monitors all transactions and manages plans.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5E90F1"/>
    <w:multiLevelType w:val="singleLevel"/>
    <w:tmpl w:val="DF5E90F1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FAB39D"/>
    <w:rsid w:val="B76DD56C"/>
    <w:rsid w:val="BF6FEE92"/>
    <w:rsid w:val="EFFD8D2E"/>
    <w:rsid w:val="FCD31767"/>
    <w:rsid w:val="FFEEE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Office_12.1.23143.23143_F1E327BC-269C-435d-A152-05C5408002CA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Shri Roshini</cp:lastModifiedBy>
  <dcterms:modified xsi:type="dcterms:W3CDTF">2025-12-08T14:38:50Z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1033-12.1.23143.23143</vt:lpwstr>
  </property>
  <property fmtid="{D5CDD505-2E9C-101B-9397-08002B2CF9AE}" pid="3" name="ICV">
    <vt:lpwstr>1BC060D8164C7D31A29536698E230894_43</vt:lpwstr>
  </property>
</Properties>
</file>